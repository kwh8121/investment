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코넥스 일별매매정보</w:t>
      </w:r>
    </w:p>
    <w:p>
      <w:r>
        <w:t>1.2. Description</w:t>
      </w:r>
    </w:p>
    <w:p>
      <w:r>
        <w:rPr>
          <w:sz w:val="16"/>
        </w:rPr>
        <w:tab/>
        <w:t>코넥스시장에 상장되어 있는 주권의 매매정보 제공 ('13년07월01일 데이터부터 제공)</w:t>
      </w:r>
    </w:p>
    <w:p>
      <w:r>
        <w:rPr>
          <w:sz w:val="16"/>
        </w:rPr>
        <w:tab/>
        <w:t>Server endpoint url : https://data-dbg.krx.co.kr/svc/apis/sto/knx_bydd_trd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